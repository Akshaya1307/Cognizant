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ANGULAR HANDSON – 5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Reactive Forms –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FormBuilder</w:t>
      </w:r>
      <w:proofErr w:type="spellEnd"/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,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,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&amp; Custom Validators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Aim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To create a </w:t>
      </w: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Reactive Enrollment Form</w:t>
      </w: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using Angular </w:t>
      </w: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Reactive Forms</w:t>
      </w: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, implement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FormBuilder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, synchronous and asynchronous custom validators, and dynamic form controls in the Student Course Portal application.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Objectives</w:t>
      </w:r>
    </w:p>
    <w:p w:rsidR="00FA0536" w:rsidRPr="00FA0536" w:rsidRDefault="00FA0536" w:rsidP="00FA053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To understand Reactive Forms in Angular. </w:t>
      </w:r>
    </w:p>
    <w:p w:rsidR="00FA0536" w:rsidRPr="00FA0536" w:rsidRDefault="00FA0536" w:rsidP="00FA053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To use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FormBuilder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A0536" w:rsidRPr="00FA0536" w:rsidRDefault="00FA0536" w:rsidP="00FA053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To implement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FormControl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A0536" w:rsidRPr="00FA0536" w:rsidRDefault="00FA0536" w:rsidP="00FA053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To apply built-in validators. </w:t>
      </w:r>
    </w:p>
    <w:p w:rsidR="00FA0536" w:rsidRPr="00FA0536" w:rsidRDefault="00FA0536" w:rsidP="00FA053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To create synchronous and asynchronous custom validators. </w:t>
      </w:r>
    </w:p>
    <w:p w:rsidR="00FA0536" w:rsidRPr="00FA0536" w:rsidRDefault="00FA0536" w:rsidP="00FA053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To add and remove dynamic form controls. </w:t>
      </w:r>
    </w:p>
    <w:p w:rsidR="00FA0536" w:rsidRPr="00FA0536" w:rsidRDefault="00FA0536" w:rsidP="00FA053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To validate user input effectively. 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Software Requirements</w:t>
      </w:r>
    </w:p>
    <w:p w:rsidR="00FA0536" w:rsidRPr="00FA0536" w:rsidRDefault="00FA0536" w:rsidP="00FA053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Node.js </w:t>
      </w:r>
    </w:p>
    <w:p w:rsidR="00FA0536" w:rsidRPr="00FA0536" w:rsidRDefault="00FA0536" w:rsidP="00FA053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0536" w:rsidRPr="00FA0536" w:rsidRDefault="00FA0536" w:rsidP="00FA053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Angular CLI v20 </w:t>
      </w:r>
    </w:p>
    <w:p w:rsidR="00FA0536" w:rsidRPr="00FA0536" w:rsidRDefault="00FA0536" w:rsidP="00FA053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Visual Studio Code </w:t>
      </w:r>
    </w:p>
    <w:p w:rsidR="00FA0536" w:rsidRPr="00FA0536" w:rsidRDefault="00FA0536" w:rsidP="00FA053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Chrome Browser 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Theory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Reactive Forms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Reactive Forms define the form model inside the component class instead of the HTML template.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Advantages:</w:t>
      </w:r>
    </w:p>
    <w:p w:rsidR="00FA0536" w:rsidRPr="00FA0536" w:rsidRDefault="00FA0536" w:rsidP="00FA053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Better control over form data </w:t>
      </w:r>
    </w:p>
    <w:p w:rsidR="00FA0536" w:rsidRPr="00FA0536" w:rsidRDefault="00FA0536" w:rsidP="00FA053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Easy validation </w:t>
      </w:r>
    </w:p>
    <w:p w:rsidR="00FA0536" w:rsidRPr="00FA0536" w:rsidRDefault="00FA0536" w:rsidP="00FA053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Highly testable </w:t>
      </w:r>
    </w:p>
    <w:p w:rsidR="00FA0536" w:rsidRPr="00FA0536" w:rsidRDefault="00FA0536" w:rsidP="00FA053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Suitable for complex applications 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FormBuilder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FormBuilder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simplifies the creation of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FormControl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objects.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this.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fb.group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({...})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FormGroup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represents a collection of form controls.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FormControl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Represents an individual form element.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FormArray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manages dynamic collections of controls.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It is useful when users can add multiple values dynamically.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Validators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Angular provides built-in validators like:</w:t>
      </w:r>
    </w:p>
    <w:p w:rsidR="00FA0536" w:rsidRPr="00FA0536" w:rsidRDefault="00FA0536" w:rsidP="00FA053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required </w:t>
      </w:r>
    </w:p>
    <w:p w:rsidR="00FA0536" w:rsidRPr="00FA0536" w:rsidRDefault="00FA0536" w:rsidP="00FA053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requiredTrue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0536" w:rsidRPr="00FA0536" w:rsidRDefault="00FA0536" w:rsidP="00FA053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minlength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0536" w:rsidRPr="00FA0536" w:rsidRDefault="00FA0536" w:rsidP="00FA053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Custom validators can also be created.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Procedure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Task 1: Build a Reactive Form with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FormBuilder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Step 1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ReactiveEnrollmentFormComponent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was created and added to the application routing.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Step 2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ReactiveFormsModule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was imported.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reactive-enrollment-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form.component</w:t>
      </w:r>
      <w:proofErr w:type="gramEnd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,OnInit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} from '@angular/core';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import{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FormBuilder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Validators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from '@angular/forms';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Component(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selector:'app-reactive-enrollment-form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templateUrl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:'./reactive-enrollment-form.component.html'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export class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ReactiveEnrollmentFormComponent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implements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OnInit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enrollForm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!:</w:t>
      </w:r>
      <w:proofErr w:type="spellStart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constructor(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private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fb:FormBuilder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){}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ngOnInit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this.enrollForm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this.fb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.group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:[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>'',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Validators.required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Validators.minLength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(3)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studentEmail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:[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'',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Validators.required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Validators.email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courseId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:[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null,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Validators.required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preferredSemester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:[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'Odd',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Validators.required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:[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false,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Validators.requiredTrue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onSubmit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this.enrollForm.value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>console.log(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this.enrollForm.getRawValue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());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reactive-enrollment-form.component.html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&lt;form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]="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enrollForm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ngSubmit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)="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onSubmit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)"&gt;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type="text"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formControlName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placeholder="Student Name"&gt;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type="email"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formControlName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studentEmail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placeholder="Email"&gt;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type="text"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formControlName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courseId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placeholder="Course ID"&gt;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&lt;select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formControlName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preferredSemester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&lt;option&gt;Odd&lt;/option&gt;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&lt;option&gt;Even&lt;/option&gt;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>&lt;/select&gt;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&lt;label&gt;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type="checkbox"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formControlName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Agree to Terms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&lt;/label&gt;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&lt;button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[disabled]="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enrollForm.invalid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Submit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&lt;/button&gt;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&lt;/form&gt;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Code Explanation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FormBuilder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Creates the complete form model.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FormGroup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Stores all form controls together.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formControlName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Connects HTML controls with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value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>Returns enabled form control values only.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getRawValue</w:t>
      </w:r>
      <w:proofErr w:type="spellEnd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Returns all form values including disabled controls.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Expected Output – Task 1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Reactive Enrollment Form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Student 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Name :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Sailakshmi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Email :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sai@gmail.com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ID :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101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Semester :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Odd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Agree to Terms </w:t>
      </w:r>
      <w:r w:rsidRPr="00FA0536">
        <w:rPr>
          <w:rFonts w:ascii="Segoe UI Symbol" w:eastAsia="Times New Roman" w:hAnsi="Segoe UI Symbol" w:cs="Segoe UI Symbol"/>
          <w:sz w:val="28"/>
          <w:szCs w:val="28"/>
        </w:rPr>
        <w:t>☑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[Submit]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Console Output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:"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Sailakshmi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",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studentEmail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:"sai@gmail.com",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courseId:101,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preferredSemester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:"Odd",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agreeToTerms:true</w:t>
      </w:r>
      <w:proofErr w:type="spellEnd"/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Task 2: Custom Validators and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FormArray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1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 custom validator was created.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Custom Validator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import{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AbstractControl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ValidationErrors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from '@angular/forms';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export function 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noCourseCode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control:AbstractControl</w:t>
      </w:r>
      <w:proofErr w:type="spellEnd"/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):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ValidationErrors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|null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control.value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&amp;&amp;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control.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value.startsWith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("XX"))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return{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noCourseCode:true</w:t>
      </w:r>
      <w:proofErr w:type="spellEnd"/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return null;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Applying Validator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courseId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:[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>'',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Validators.required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noCourseCode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A0536" w:rsidRPr="00FA0536" w:rsidRDefault="00FA0536" w:rsidP="00FA05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Validation Message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&lt;span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ngIf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="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enrollForm.get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courseId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')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?.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errors?.['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noCourseCode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']"&gt;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Course code starting with XX is not allowed.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&lt;/span&gt;</w:t>
      </w:r>
    </w:p>
    <w:p w:rsidR="00FA0536" w:rsidRPr="00FA0536" w:rsidRDefault="00FA0536" w:rsidP="00FA05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Async</w:t>
      </w:r>
      <w:proofErr w:type="spellEnd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Validator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import{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AbstractControl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ValidationErrors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from '@angular/forms';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export function 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simulateEmailCheck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control:AbstractControl</w:t>
      </w:r>
      <w:proofErr w:type="spellEnd"/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):Promise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ValidationErrors|null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return new Promise(resolve=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&gt;{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setTimeout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()=&gt;{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control.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value.includes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("test@"))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resolve(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emailTaken:true</w:t>
      </w:r>
      <w:proofErr w:type="spellEnd"/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else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resolve(null);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},800);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Applying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Async</w:t>
      </w:r>
      <w:proofErr w:type="spellEnd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Validator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studentEmail:this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.fb.control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'',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Validators.required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Validators.email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>simulateEmailCheck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A0536" w:rsidRPr="00FA0536" w:rsidRDefault="00FA0536" w:rsidP="00FA05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FormArray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additionalCourses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this.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fb.array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([])</w:t>
      </w:r>
    </w:p>
    <w:p w:rsidR="00FA0536" w:rsidRPr="00FA0536" w:rsidRDefault="00FA0536" w:rsidP="00FA05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Getter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get 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additionalCourses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this.enrollForm.get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'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additionalCourses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'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) as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Add Course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addCourse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this.additionalCourses.push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this.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fb.control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'',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Validators.required</w:t>
      </w:r>
      <w:proofErr w:type="spell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Remove Course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removeCourse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index:number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this.additionalCourses.removeAt</w:t>
      </w:r>
      <w:proofErr w:type="spellEnd"/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(index);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HTML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&lt;button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type="button"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(click)="</w:t>
      </w:r>
      <w:proofErr w:type="spellStart"/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addCourse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>)"&gt;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Add Another Course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&lt;/button&gt;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&lt;div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ngFor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="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let ctrl of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additionalCourses.controls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let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=index"&gt;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formControl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]="ctrl"&gt;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&lt;button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type="button"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(click)="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removeCourse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)"&gt;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Remove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&lt;/button&gt;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>&lt;/div&gt;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Code Explanation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Custom Validator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Checks whether the Course ID starts with </w:t>
      </w: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XX</w:t>
      </w:r>
      <w:r w:rsidRPr="00FA05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Async</w:t>
      </w:r>
      <w:proofErr w:type="spellEnd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Validator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Checks the email after </w:t>
      </w: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800 milliseconds</w:t>
      </w:r>
      <w:r w:rsidRPr="00FA05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If the email contains </w:t>
      </w: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test@</w:t>
      </w:r>
      <w:r w:rsidRPr="00FA0536">
        <w:rPr>
          <w:rFonts w:ascii="Times New Roman" w:eastAsia="Times New Roman" w:hAnsi="Times New Roman" w:cs="Times New Roman"/>
          <w:sz w:val="28"/>
          <w:szCs w:val="28"/>
        </w:rPr>
        <w:t>, it returns an error.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FormArray</w:t>
      </w:r>
      <w:proofErr w:type="spellEnd"/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Allows users to dynamically add multiple courses.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Getter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Returns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directly.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This keeps the HTML clean and avoids repeated casting.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Expected Output – Task 2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ID :</w:t>
      </w:r>
      <w:proofErr w:type="gram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 XX101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Course code starting with XX is not allowed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536">
        <w:rPr>
          <w:rFonts w:ascii="Times New Roman" w:eastAsia="Times New Roman" w:hAnsi="Times New Roman" w:cs="Times New Roman"/>
          <w:sz w:val="28"/>
          <w:szCs w:val="28"/>
        </w:rPr>
        <w:t>Email :</w:t>
      </w:r>
      <w:proofErr w:type="gramEnd"/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test@example.com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Checking...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Email Taken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Additional Courses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Java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Python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Angular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[Add Another Course]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After Clicking Add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Java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Python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Angular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React</w:t>
      </w:r>
    </w:p>
    <w:p w:rsidR="00FA0536" w:rsidRPr="00FA0536" w:rsidRDefault="00FA0536" w:rsidP="00F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>Remove Button Available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Advantages</w:t>
      </w:r>
    </w:p>
    <w:p w:rsidR="00FA0536" w:rsidRPr="00FA0536" w:rsidRDefault="00FA0536" w:rsidP="00FA053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Easy management of complex forms. </w:t>
      </w:r>
    </w:p>
    <w:p w:rsidR="00FA0536" w:rsidRPr="00FA0536" w:rsidRDefault="00FA0536" w:rsidP="00FA053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Better validation support. </w:t>
      </w:r>
    </w:p>
    <w:p w:rsidR="00FA0536" w:rsidRPr="00FA0536" w:rsidRDefault="00FA0536" w:rsidP="00FA053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Highly testable. </w:t>
      </w:r>
    </w:p>
    <w:p w:rsidR="00FA0536" w:rsidRPr="00FA0536" w:rsidRDefault="00FA0536" w:rsidP="00FA053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Dynamic form controls using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A0536" w:rsidRPr="00FA0536" w:rsidRDefault="00FA0536" w:rsidP="00FA053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Supports synchronous and asynchronous validation. </w:t>
      </w:r>
    </w:p>
    <w:p w:rsidR="00FA0536" w:rsidRPr="00FA0536" w:rsidRDefault="00FA0536" w:rsidP="00FA053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Better code organization. 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Applications</w:t>
      </w:r>
    </w:p>
    <w:p w:rsidR="00FA0536" w:rsidRPr="00FA0536" w:rsidRDefault="00FA0536" w:rsidP="00FA05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Student Enrollment Systems </w:t>
      </w:r>
    </w:p>
    <w:p w:rsidR="00FA0536" w:rsidRPr="00FA0536" w:rsidRDefault="00FA0536" w:rsidP="00FA05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Banking Applications </w:t>
      </w:r>
    </w:p>
    <w:p w:rsidR="00FA0536" w:rsidRPr="00FA0536" w:rsidRDefault="00FA0536" w:rsidP="00FA05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Online Registration Forms </w:t>
      </w:r>
    </w:p>
    <w:p w:rsidR="00FA0536" w:rsidRPr="00FA0536" w:rsidRDefault="00FA0536" w:rsidP="00FA05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Healthcare Management Systems </w:t>
      </w:r>
    </w:p>
    <w:p w:rsidR="00FA0536" w:rsidRPr="00FA0536" w:rsidRDefault="00FA0536" w:rsidP="00FA05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Enterprise Web Applications 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Result</w:t>
      </w:r>
    </w:p>
    <w:p w:rsid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 Reactive Enrollment Form was successfully created using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FormBuilder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. Built-in, synchronous, and asynchronous validators were implemented successfully. Dynamic course controls were added and removed using </w:t>
      </w:r>
      <w:proofErr w:type="spellStart"/>
      <w:r w:rsidRPr="00FA0536">
        <w:rPr>
          <w:rFonts w:ascii="Times New Roman" w:eastAsia="Times New Roman" w:hAnsi="Times New Roman" w:cs="Times New Roman"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Conclusion</w:t>
      </w:r>
    </w:p>
    <w:p w:rsidR="00FA0536" w:rsidRPr="00FA0536" w:rsidRDefault="00FA0536" w:rsidP="00FA05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The experiment was completed successfully. Angular Reactive Forms were implemented using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FormBuilder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FormGroup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FormControl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proofErr w:type="spellStart"/>
      <w:r w:rsidRPr="00FA0536">
        <w:rPr>
          <w:rFonts w:ascii="Times New Roman" w:eastAsia="Times New Roman" w:hAnsi="Times New Roman" w:cs="Times New Roman"/>
          <w:b/>
          <w:bCs/>
          <w:sz w:val="28"/>
          <w:szCs w:val="28"/>
        </w:rPr>
        <w:t>FormArray</w:t>
      </w:r>
      <w:proofErr w:type="spellEnd"/>
      <w:r w:rsidRPr="00FA0536">
        <w:rPr>
          <w:rFonts w:ascii="Times New Roman" w:eastAsia="Times New Roman" w:hAnsi="Times New Roman" w:cs="Times New Roman"/>
          <w:sz w:val="28"/>
          <w:szCs w:val="28"/>
        </w:rPr>
        <w:t>. Custom validators and asynchronous validation improved form reliability, while dynamic controls provided flexibility for handling multiple course enrollments.</w:t>
      </w:r>
    </w:p>
    <w:bookmarkEnd w:id="0"/>
    <w:p w:rsidR="00A87BE3" w:rsidRPr="00FA0536" w:rsidRDefault="00A87BE3" w:rsidP="00FA053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87BE3" w:rsidRPr="00FA0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26816"/>
    <w:multiLevelType w:val="multilevel"/>
    <w:tmpl w:val="A21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30CAF"/>
    <w:multiLevelType w:val="multilevel"/>
    <w:tmpl w:val="85D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C4BEA"/>
    <w:multiLevelType w:val="multilevel"/>
    <w:tmpl w:val="43CC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362F0"/>
    <w:multiLevelType w:val="multilevel"/>
    <w:tmpl w:val="CDC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16D54"/>
    <w:multiLevelType w:val="multilevel"/>
    <w:tmpl w:val="F0D8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B6253"/>
    <w:multiLevelType w:val="multilevel"/>
    <w:tmpl w:val="C6FA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536"/>
    <w:rsid w:val="00A87BE3"/>
    <w:rsid w:val="00FA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51DB"/>
  <w15:chartTrackingRefBased/>
  <w15:docId w15:val="{FB4D7B52-584D-4EB1-8BEF-C105CA93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05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05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0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5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05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05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05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0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5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5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0536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FA0536"/>
  </w:style>
  <w:style w:type="character" w:customStyle="1" w:styleId="g">
    <w:name w:val="ͼg"/>
    <w:basedOn w:val="DefaultParagraphFont"/>
    <w:rsid w:val="00FA0536"/>
  </w:style>
  <w:style w:type="character" w:customStyle="1" w:styleId="m">
    <w:name w:val="ͼm"/>
    <w:basedOn w:val="DefaultParagraphFont"/>
    <w:rsid w:val="00FA0536"/>
  </w:style>
  <w:style w:type="character" w:customStyle="1" w:styleId="k">
    <w:name w:val="ͼk"/>
    <w:basedOn w:val="DefaultParagraphFont"/>
    <w:rsid w:val="00FA0536"/>
  </w:style>
  <w:style w:type="character" w:customStyle="1" w:styleId="f">
    <w:name w:val="ͼf"/>
    <w:basedOn w:val="DefaultParagraphFont"/>
    <w:rsid w:val="00FA0536"/>
  </w:style>
  <w:style w:type="character" w:customStyle="1" w:styleId="l">
    <w:name w:val="ͼl"/>
    <w:basedOn w:val="DefaultParagraphFont"/>
    <w:rsid w:val="00FA0536"/>
  </w:style>
  <w:style w:type="character" w:customStyle="1" w:styleId="o">
    <w:name w:val="ͼo"/>
    <w:basedOn w:val="DefaultParagraphFont"/>
    <w:rsid w:val="00FA0536"/>
  </w:style>
  <w:style w:type="character" w:customStyle="1" w:styleId="n">
    <w:name w:val="ͼn"/>
    <w:basedOn w:val="DefaultParagraphFont"/>
    <w:rsid w:val="00FA0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2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3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8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07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9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4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0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0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72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007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810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544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39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064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35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091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631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20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5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7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17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7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43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5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83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354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92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645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192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243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49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7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8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61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94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6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116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18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859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013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99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66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3090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62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94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8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73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62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796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99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932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840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161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37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1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53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0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0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22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441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488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428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878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8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782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810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002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01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90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14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2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03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4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288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05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243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242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873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755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087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8648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433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6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4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37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14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706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18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56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34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365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1444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753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83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6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6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3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15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61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437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128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401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902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916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657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771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2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0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9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61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87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418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81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193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371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351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182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647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643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2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8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2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9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74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02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599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58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170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442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6953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39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4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3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46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95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111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714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19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1422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95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91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396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962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83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2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7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1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53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75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815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568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199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914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941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086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957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5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6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03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4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322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351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188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08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020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5126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88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5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2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0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01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11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70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01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391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270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170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822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587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078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85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4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2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27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3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11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96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01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909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298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597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324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2026-07-22T10:14:00Z</dcterms:created>
  <dcterms:modified xsi:type="dcterms:W3CDTF">2026-07-22T10:19:00Z</dcterms:modified>
</cp:coreProperties>
</file>